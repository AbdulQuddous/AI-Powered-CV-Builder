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after="40"/>
        <w:jc w:val="center"/>
      </w:pPr>
      <w:r>
        <w:rPr>
          <w:rFonts w:ascii="Calibri" w:hAnsi="Calibri"/>
          <w:b/>
          <w:color w:val="09121D"/>
          <w:sz w:val="36"/>
        </w:rPr>
        <w:t>ABDUL QUDDOUS</w:t>
      </w:r>
    </w:p>
    <w:p>
      <w:pPr>
        <w:widowControl w:val="0"/>
        <w:spacing w:after="60"/>
        <w:jc w:val="center"/>
      </w:pPr>
      <w:r>
        <w:rPr>
          <w:sz w:val="20"/>
        </w:rPr>
        <w:t>Python Developer | AI Automation &amp; LLM Integration | Django &amp; REST APIs</w:t>
      </w:r>
    </w:p>
    <w:p>
      <w:pPr>
        <w:widowControl w:val="0"/>
        <w:spacing w:after="20"/>
        <w:jc w:val="center"/>
      </w:pPr>
      <w:r>
        <w:rPr>
          <w:rFonts w:hint="default"/>
          <w:lang w:val="en-US"/>
        </w:rPr>
        <w:t>Rawalpindi</w:t>
      </w:r>
      <w:bookmarkStart w:id="0" w:name="_GoBack"/>
      <w:bookmarkEnd w:id="0"/>
      <w:r>
        <w:t>, Pakistan  |  03036096093  |  quddous2369@gmail.com</w:t>
      </w:r>
    </w:p>
    <w:p>
      <w:pPr>
        <w:widowControl w:val="0"/>
        <w:spacing w:after="60"/>
        <w:jc w:val="center"/>
      </w:pPr>
      <w:r>
        <w:t>linkedin.com/in/abdul-quddous-5b61b0383  |  github.com/AbdulQuddous</w:t>
      </w:r>
    </w:p>
    <w:p>
      <w:pPr>
        <w:pStyle w:val="164"/>
        <w:widowControl w:val="0"/>
        <w:pBdr>
          <w:bottom w:val="single" w:color="343B43" w:sz="4" w:space="0"/>
        </w:pBdr>
      </w:pPr>
      <w:r>
        <w:t>PROFESSIONAL SUMMARY</w:t>
      </w:r>
    </w:p>
    <w:p>
      <w:pPr>
        <w:widowControl w:val="0"/>
        <w:spacing w:after="20"/>
      </w:pPr>
      <w:r>
        <w:t>Software Engineering graduate and Python Developer Intern with hands-on experience building AI-assisted applications, Python/Django web services, and REST API integrations. Worked on a recruitment module, ATS scoring module, and an AI-powered CV Maker using Gemini API, prompt engineering, and structured JSON outputs. Comfortable with SQL, Git, API testing, debugging, and translating practical requirements into working software.</w:t>
      </w:r>
    </w:p>
    <w:p>
      <w:pPr>
        <w:pStyle w:val="164"/>
        <w:widowControl w:val="0"/>
        <w:pBdr>
          <w:bottom w:val="single" w:color="343B43" w:sz="4" w:space="0"/>
        </w:pBdr>
      </w:pPr>
      <w:r>
        <w:t>TECHNICAL SKILLS</w:t>
      </w:r>
    </w:p>
    <w:p>
      <w:pPr>
        <w:widowControl w:val="0"/>
        <w:spacing w:after="40"/>
      </w:pPr>
      <w:r>
        <w:rPr>
          <w:b/>
        </w:rPr>
        <w:t xml:space="preserve">Python &amp; AI: </w:t>
      </w:r>
      <w:r>
        <w:t>Python, Python Scripting, LLM API Integration (Gemini), Prompt Engineering, Structured JSON Outputs, NLP, AI Workflows, Data Extraction</w:t>
      </w:r>
    </w:p>
    <w:p>
      <w:pPr>
        <w:widowControl w:val="0"/>
        <w:spacing w:after="40"/>
      </w:pPr>
      <w:r>
        <w:rPr>
          <w:b/>
        </w:rPr>
        <w:t xml:space="preserve">APIs &amp; Backend: </w:t>
      </w:r>
      <w:r>
        <w:t>Django, Django REST Framework (DRF), Flask, REST APIs, JSON, HTTP Requests, Third-Party API Integration, JWT Authentication</w:t>
      </w:r>
    </w:p>
    <w:p>
      <w:pPr>
        <w:widowControl w:val="0"/>
        <w:spacing w:after="40"/>
      </w:pPr>
      <w:r>
        <w:rPr>
          <w:b/>
        </w:rPr>
        <w:t xml:space="preserve">Databases &amp; Fundamentals: </w:t>
      </w:r>
      <w:r>
        <w:t>PostgreSQL, MySQL, SQLite, SQL, Django ORM, Object-Oriented Programming (OOP), Data Structures &amp; Algorithms, RAG Concepts</w:t>
      </w:r>
    </w:p>
    <w:p>
      <w:pPr>
        <w:widowControl w:val="0"/>
        <w:spacing w:after="40"/>
      </w:pPr>
      <w:r>
        <w:rPr>
          <w:b/>
        </w:rPr>
        <w:t xml:space="preserve">Tools &amp; Practices: </w:t>
      </w:r>
      <w:r>
        <w:t>Git, GitHub, Postman, API Testing, Debugging, Troubleshooting, Documentation, Problem-Solving, Team Collaboration</w:t>
      </w:r>
    </w:p>
    <w:p>
      <w:pPr>
        <w:pStyle w:val="164"/>
        <w:widowControl w:val="0"/>
        <w:pBdr>
          <w:bottom w:val="single" w:color="343B43" w:sz="4" w:space="0"/>
        </w:pBdr>
      </w:pPr>
      <w:r>
        <w:t>PROFESSIONAL EXPERIENCE</w:t>
      </w:r>
    </w:p>
    <w:p>
      <w:pPr>
        <w:pStyle w:val="165"/>
        <w:widowControl w:val="0"/>
        <w:tabs>
          <w:tab w:val="right" w:pos="9878"/>
        </w:tabs>
      </w:pPr>
      <w:r>
        <w:rPr>
          <w:b/>
        </w:rPr>
        <w:t>Python Developer Intern  |  BiTech</w:t>
      </w:r>
      <w:r>
        <w:tab/>
      </w:r>
      <w:r>
        <w:t>Sep 2026 – Present</w:t>
      </w:r>
    </w:p>
    <w:p>
      <w:pPr>
        <w:widowControl w:val="0"/>
        <w:spacing w:after="48"/>
        <w:ind w:left="230" w:hanging="187"/>
      </w:pPr>
      <w:r>
        <w:t>•  Develop and refine Django backend features for a recruitment module, supporting candidate-related workflows and database operations.</w:t>
      </w:r>
    </w:p>
    <w:p>
      <w:pPr>
        <w:widowControl w:val="0"/>
        <w:spacing w:after="48"/>
        <w:ind w:left="230" w:hanging="187"/>
      </w:pPr>
      <w:r>
        <w:t>•  Contribute to an ATS scoring module and an AI-powered CV Maker that uses a Gemini LLM API, prompt-driven conversations, structured JSON, and automated CV generation.</w:t>
      </w:r>
    </w:p>
    <w:p>
      <w:pPr>
        <w:widowControl w:val="0"/>
        <w:spacing w:after="48"/>
        <w:ind w:left="230" w:hanging="187"/>
      </w:pPr>
      <w:r>
        <w:t>•  Integrate and test REST APIs, debug application issues, document behavior, and manage changes with Git/GitHub while working on assigned features.</w:t>
      </w:r>
    </w:p>
    <w:p>
      <w:pPr>
        <w:pStyle w:val="164"/>
        <w:widowControl w:val="0"/>
        <w:pBdr>
          <w:bottom w:val="single" w:color="343B43" w:sz="4" w:space="0"/>
        </w:pBdr>
      </w:pPr>
      <w:r>
        <w:t>PROJECTS</w:t>
      </w:r>
    </w:p>
    <w:p>
      <w:pPr>
        <w:pStyle w:val="165"/>
        <w:widowControl w:val="0"/>
        <w:tabs>
          <w:tab w:val="right" w:pos="9878"/>
        </w:tabs>
      </w:pPr>
      <w:r>
        <w:rPr>
          <w:b/>
        </w:rPr>
        <w:t>AI-Powered CV Maker &amp; Chatbot  |  Python, Django, Gemini API</w:t>
      </w:r>
      <w:r>
        <w:tab/>
      </w:r>
      <w:r>
        <w:t>2026</w:t>
      </w:r>
    </w:p>
    <w:p>
      <w:pPr>
        <w:widowControl w:val="0"/>
        <w:spacing w:after="48"/>
        <w:ind w:left="230" w:hanging="187"/>
      </w:pPr>
      <w:r>
        <w:t>•  Built an AI-assisted resume workflow that collects user information through a chatbot, produces structured CV JSON, and generates resumes from templates.</w:t>
      </w:r>
    </w:p>
    <w:p>
      <w:pPr>
        <w:widowControl w:val="0"/>
        <w:spacing w:after="48"/>
        <w:ind w:left="230" w:hanging="187"/>
      </w:pPr>
      <w:r>
        <w:t>•  Integrated Gemini API with prompt and conversation-state logic; connected Django REST APIs for CV saving, editing, versioning, and PDF export.</w:t>
      </w:r>
    </w:p>
    <w:p>
      <w:pPr>
        <w:widowControl w:val="0"/>
        <w:spacing w:after="48"/>
        <w:ind w:left="230" w:hanging="187"/>
      </w:pPr>
      <w:r>
        <w:t>•  Validated outputs and tested API endpoints to identify issues in user input handling, generated data, and document creation.</w:t>
      </w:r>
    </w:p>
    <w:p>
      <w:pPr>
        <w:pStyle w:val="165"/>
        <w:widowControl w:val="0"/>
        <w:tabs>
          <w:tab w:val="right" w:pos="9878"/>
        </w:tabs>
      </w:pPr>
      <w:r>
        <w:rPr>
          <w:b/>
        </w:rPr>
        <w:t>AI-Based Mock Interview System  |  Final Year Project</w:t>
      </w:r>
      <w:r>
        <w:tab/>
      </w:r>
      <w:r>
        <w:t>2025–2026</w:t>
      </w:r>
    </w:p>
    <w:p>
      <w:pPr>
        <w:widowControl w:val="0"/>
        <w:spacing w:after="48"/>
        <w:ind w:left="230" w:hanging="187"/>
      </w:pPr>
      <w:r>
        <w:t>•  Developed Python/Django REST APIs for interview sessions, answer submissions, and reporting using PostgreSQL and JWT authentication.</w:t>
      </w:r>
    </w:p>
    <w:p>
      <w:pPr>
        <w:widowControl w:val="0"/>
        <w:spacing w:after="48"/>
        <w:ind w:left="230" w:hanging="187"/>
      </w:pPr>
      <w:r>
        <w:t>•  Integrated Whisper, MediaPipe, and Sentence Transformers for transcription and response evaluation; debugged and refined scoring logic.</w:t>
      </w:r>
    </w:p>
    <w:p>
      <w:pPr>
        <w:pStyle w:val="165"/>
        <w:widowControl w:val="0"/>
        <w:tabs>
          <w:tab w:val="right" w:pos="9878"/>
        </w:tabs>
      </w:pPr>
      <w:r>
        <w:rPr>
          <w:b/>
        </w:rPr>
        <w:t>Expense Tracker &amp; Analytics API  |  Django REST Framework</w:t>
      </w:r>
      <w:r>
        <w:tab/>
      </w:r>
      <w:r>
        <w:t>2026</w:t>
      </w:r>
    </w:p>
    <w:p>
      <w:pPr>
        <w:widowControl w:val="0"/>
        <w:spacing w:after="48"/>
        <w:ind w:left="230" w:hanging="187"/>
      </w:pPr>
      <w:r>
        <w:t>•  Developed REST API endpoints for expenses, budgets, and analytics using Python, Django REST Framework, PostgreSQL, and Django ORM.</w:t>
      </w:r>
    </w:p>
    <w:p>
      <w:pPr>
        <w:widowControl w:val="0"/>
        <w:spacing w:after="48"/>
        <w:ind w:left="230" w:hanging="187"/>
      </w:pPr>
      <w:r>
        <w:t>•  Added JWT authentication and role-based access; documented and tested endpoints with Swagger/OpenAPI and Postman.</w:t>
      </w:r>
    </w:p>
    <w:p>
      <w:pPr>
        <w:pStyle w:val="164"/>
        <w:widowControl w:val="0"/>
        <w:pBdr>
          <w:bottom w:val="single" w:color="343B43" w:sz="4" w:space="0"/>
        </w:pBdr>
      </w:pPr>
      <w:r>
        <w:t>EDUCATION</w:t>
      </w:r>
    </w:p>
    <w:p>
      <w:pPr>
        <w:pStyle w:val="165"/>
        <w:widowControl w:val="0"/>
        <w:tabs>
          <w:tab w:val="right" w:pos="9878"/>
        </w:tabs>
      </w:pPr>
      <w:r>
        <w:t>BS Software Engineering  |  University of Mianwali</w:t>
      </w:r>
      <w:r>
        <w:tab/>
      </w:r>
      <w:r>
        <w:t>Jun 2022 – Jun 2026</w:t>
      </w:r>
    </w:p>
    <w:p>
      <w:pPr>
        <w:pStyle w:val="164"/>
        <w:widowControl w:val="0"/>
        <w:pBdr>
          <w:bottom w:val="single" w:color="343B43" w:sz="4" w:space="0"/>
        </w:pBdr>
      </w:pPr>
      <w:r>
        <w:t>TRAINING &amp; CERTIFICATIONS</w:t>
      </w:r>
    </w:p>
    <w:p>
      <w:pPr>
        <w:widowControl w:val="0"/>
        <w:spacing w:after="40"/>
      </w:pPr>
      <w:r>
        <w:rPr>
          <w:b/>
        </w:rPr>
        <w:t>Advanced AI Bootcamp</w:t>
      </w:r>
      <w:r>
        <w:t xml:space="preserve"> — GIKI (Ghulam Ishaq Khan Institute), 2026</w:t>
      </w:r>
    </w:p>
    <w:p>
      <w:pPr>
        <w:widowControl w:val="0"/>
      </w:pPr>
      <w:r>
        <w:t>Google Prompting Essentials — Coursera (Dec 2025)  |  Python Development — Great Learning (Jan 2025)</w:t>
      </w:r>
    </w:p>
    <w:sectPr>
      <w:pgSz w:w="12240" w:h="15840"/>
      <w:pgMar w:top="835" w:right="1037" w:bottom="792" w:left="1037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3" w:lineRule="auto"/>
      </w:pPr>
      <w:r>
        <w:separator/>
      </w:r>
    </w:p>
  </w:footnote>
  <w:footnote w:type="continuationSeparator" w:id="1">
    <w:p>
      <w:pPr>
        <w:spacing w:before="0" w:after="0" w:line="25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5FB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3" w:lineRule="auto"/>
    </w:pPr>
    <w:rPr>
      <w:rFonts w:ascii="Calibri" w:hAnsi="Calibri" w:eastAsiaTheme="minorEastAsia" w:cstheme="minorBidi"/>
      <w:color w:val="171E27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V Heading"/>
    <w:uiPriority w:val="0"/>
    <w:pPr>
      <w:spacing w:before="180" w:after="80" w:line="276" w:lineRule="auto"/>
    </w:pPr>
    <w:rPr>
      <w:rFonts w:ascii="Calibri" w:hAnsi="Calibri" w:eastAsiaTheme="minorEastAsia" w:cstheme="minorBidi"/>
      <w:b/>
      <w:color w:val="0A1420"/>
      <w:sz w:val="20"/>
      <w:szCs w:val="22"/>
      <w:lang w:val="en-US" w:eastAsia="en-US" w:bidi="ar-SA"/>
    </w:rPr>
  </w:style>
  <w:style w:type="paragraph" w:customStyle="1" w:styleId="165">
    <w:name w:val="CV Role"/>
    <w:uiPriority w:val="0"/>
    <w:pPr>
      <w:spacing w:before="80" w:after="20" w:line="276" w:lineRule="auto"/>
    </w:pPr>
    <w:rPr>
      <w:rFonts w:ascii="Calibri" w:hAnsi="Calibri" w:eastAsiaTheme="minorEastAsia" w:cstheme="minorBidi"/>
      <w:b/>
      <w:color w:val="0A142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Abdul Quddous</dc:creator>
  <dc:description>generated by python-docx</dc:description>
  <cp:lastModifiedBy>bitech</cp:lastModifiedBy>
  <dcterms:modified xsi:type="dcterms:W3CDTF">2026-10-12T12:51:12Z</dcterms:modified>
  <dc:subject>ATS-friendly resume tailored to AI automation, Python, and LLM API integration</dc:subject>
  <dc:title>Abdul Quddous - Associate AI Automation Engineer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